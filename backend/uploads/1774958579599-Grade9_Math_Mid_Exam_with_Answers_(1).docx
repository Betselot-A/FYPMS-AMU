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2FC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Part I:</w:t>
      </w:r>
      <w:r>
        <w:rPr>
          <w:rFonts w:hint="default" w:ascii="Times New Roman" w:hAnsi="Times New Roman" w:cs="Times New Roman"/>
          <w:sz w:val="28"/>
          <w:szCs w:val="28"/>
        </w:rPr>
        <w:t xml:space="preserve">Write </w:t>
      </w: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True</w:t>
      </w:r>
      <w:r>
        <w:rPr>
          <w:rFonts w:hint="default" w:ascii="Times New Roman" w:hAnsi="Times New Roman" w:cs="Times New Roman"/>
          <w:sz w:val="28"/>
          <w:szCs w:val="28"/>
        </w:rPr>
        <w:t xml:space="preserve"> or </w:t>
      </w: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False</w:t>
      </w:r>
    </w:p>
    <w:p w14:paraId="43C351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a&lt;ba &lt; ba&lt;b, then a−c&lt;b−ca - c &lt; b - ca−c&lt;b−c for all real ccc. </w:t>
      </w:r>
    </w:p>
    <w:p w14:paraId="59D7A1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−2x&gt;6-2x &gt; 6−2x&gt;6, then x&gt;−3x &gt; -3x&gt;−3. </w:t>
      </w:r>
    </w:p>
    <w:p w14:paraId="395EA6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inequality x2&gt;9x^2 &gt; 9x2&gt;9 has solution x&gt;3x &gt; 3x&gt;3. </w:t>
      </w:r>
    </w:p>
    <w:p w14:paraId="68DD0E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0&lt;θ&lt;90∘0 &lt; theta &lt; 90^circ0&lt;θ&lt;90∘, then sin⁡θ&lt;cos⁡θsin theta &lt; cos thetasinθ&lt;cosθ always. </w:t>
      </w:r>
    </w:p>
    <w:p w14:paraId="0A1BAA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tan⁡θ=sin⁡θcos⁡θtan theta = frac{sin theta}{cos theta}tanθ=cosθsinθ​. </w:t>
      </w:r>
    </w:p>
    <w:p w14:paraId="5E19B6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opposite side increases and hypotenuse remains constant, sin⁡θsin thetasinθ increases. </w:t>
      </w:r>
    </w:p>
    <w:p w14:paraId="05FBF0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sum of interior angles of an nnn-gon is (n−2)180∘(n-2)180^circ(n−2)180∘. </w:t>
      </w:r>
    </w:p>
    <w:p w14:paraId="2AC0C4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polygon with all equal angles is always regular. </w:t>
      </w:r>
    </w:p>
    <w:p w14:paraId="6BB753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Exterior angles of a polygon depend on the number of sides. </w:t>
      </w:r>
    </w:p>
    <w:p w14:paraId="78910E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regular polygon with exterior angle 30∘30^circ30∘ has 12 sides. </w:t>
      </w:r>
    </w:p>
    <w:p w14:paraId="639058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tan⁡θ=1tan theta = 1tanθ=1, then θ=45∘theta = 45^circθ=45∘. </w:t>
      </w:r>
    </w:p>
    <w:p w14:paraId="282ED4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inequality 1x&gt;0frac{1}{x} &gt; 0x1​&gt;0 has solution x&gt;0x &gt; 0x&gt;0. </w:t>
      </w:r>
    </w:p>
    <w:p w14:paraId="08A92B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sum of exterior angles of any polygon is always 360∘360^circ360∘. </w:t>
      </w:r>
    </w:p>
    <w:p w14:paraId="0E3B9E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a right triangle, cos⁡θ=1−sin⁡2θcos theta = sqrt{1 - sin^2 theta}cosθ=1−sin2θ​. </w:t>
      </w:r>
    </w:p>
    <w:p w14:paraId="518DB1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interior angle of a polygon is 180∘180^circ180∘, then it is a valid polygon. </w:t>
      </w:r>
    </w:p>
    <w:p w14:paraId="603FA5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🔹 </w:t>
      </w: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Part II: Multiple Choice</w:t>
      </w:r>
    </w:p>
    <w:p w14:paraId="323628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Inequalities</w:t>
      </w:r>
    </w:p>
    <w:p w14:paraId="47379B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Solve: 3x−7≥2x+53x - 7 geq 2x + 53x−7≥2x+5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x≥12x ≥ 12x≥12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x≥−12x ≥ -12x≥−12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x≥6x ≥ 6x≥6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x≤12x ≤ 12x≤12 </w:t>
      </w:r>
    </w:p>
    <w:p w14:paraId="27F702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Solve: −4x+3&lt;11-4x + 3 &lt; 11−4x+3&lt;11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x&gt;−2x &gt; -2x&gt;−2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x&lt;−2x &lt; -2x&lt;−2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x&gt;2x &gt; 2x&gt;2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x&lt;2x &lt; 2x&lt;2 </w:t>
      </w:r>
    </w:p>
    <w:p w14:paraId="42CF05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Solve: x−12≤3frac{x-1}{2} leq 32x−1​≤3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x≤7x ≤ 7x≤7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x≥7x ≥ 7x≥7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x≤5x ≤ 5x≤5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x≥5x ≥ 5x≥5 </w:t>
      </w:r>
    </w:p>
    <w:p w14:paraId="070D6D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Solve: 2−3x&gt;52 - 3x &gt; 52−3x&gt;5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x&lt;−1x &lt; -1x&lt;−1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x&gt;−1x &gt; -1x&gt;−1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x&lt;1x &lt; 1x&lt;1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x&gt;1x &gt; 1x&gt;1 </w:t>
      </w:r>
    </w:p>
    <w:p w14:paraId="784CD7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Solution of x2&lt;16x^2 &lt; 16x2&lt;16 is: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x&lt;4x &lt; 4x&lt;4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−4&lt;x&lt;4-4 &lt; x &lt; 4−4&lt;x&lt;4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x&gt;−4x &gt; -4x&gt;−4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x=4x = 4x=4 </w:t>
      </w:r>
    </w:p>
    <w:p w14:paraId="032A97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Trigonometry</w:t>
      </w:r>
    </w:p>
    <w:p w14:paraId="1AF5E4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sin⁡θ=817sin theta = frac{8}{17}sinθ=178​, then adjacent side is: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15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9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17 </w:t>
      </w:r>
    </w:p>
    <w:p w14:paraId="68FA2C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tan⁡θ=512tan theta = frac{5}{12}tanθ=125​, hypotenuse is: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13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17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10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12 </w:t>
      </w:r>
    </w:p>
    <w:p w14:paraId="346AF5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cos⁡θ=35cos theta = frac{3}{5}cosθ=53​, then sin⁡θ=sin theta =sinθ=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45frac{4}{5}54​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35frac{3}{5}53​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54frac{5}{4}45​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15frac{1}{5}51​ </w:t>
      </w:r>
    </w:p>
    <w:p w14:paraId="164162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Which identity is correct?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sin⁡2θ−cos⁡2θ=1sin^2theta - cos^2theta = 1sin2θ−cos2θ=1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sin⁡2θ+cos⁡2θ=1sin^2theta + cos^2theta = 1sin2θ+cos2θ=1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tan⁡θ=cos⁡/sin⁡tantheta = cos/sintanθ=cos/sin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cos⁡=opp/hypcos = opp/hypcos=opp/hyp </w:t>
      </w:r>
    </w:p>
    <w:p w14:paraId="3F2410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opposite = 7, adjacent = 24, hypotenuse =: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25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26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23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20 </w:t>
      </w:r>
    </w:p>
    <w:p w14:paraId="3E7925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Polygons</w:t>
      </w:r>
    </w:p>
    <w:p w14:paraId="1D23C8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 of interior angles of 15-sided polygon: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2340°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2520°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2160°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2700° </w:t>
      </w:r>
    </w:p>
    <w:p w14:paraId="0321EB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interior angle of regular polygon is 150∘150^circ150∘. Sides =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10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12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6 </w:t>
      </w:r>
    </w:p>
    <w:p w14:paraId="697AB7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Exterior angle = 20∘20^circ20∘. Sides =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18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20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16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12 </w:t>
      </w:r>
    </w:p>
    <w:p w14:paraId="489B4E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Polygon with 9 sides has interior sum: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1080°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1260°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1440°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1620° </w:t>
      </w:r>
    </w:p>
    <w:p w14:paraId="7B72B3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exterior angle of regular polygon =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A. 360nfrac{360}{n}n360​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180nfrac{180}{n}n180​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n360frac{n}{360}360n​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D. n×360n×360n×360 </w:t>
      </w:r>
    </w:p>
    <w:p w14:paraId="3AB70A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🔹 </w:t>
      </w: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Part III: Work Out</w:t>
      </w:r>
    </w:p>
    <w:p w14:paraId="3909A7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Inequalities</w:t>
      </w:r>
    </w:p>
    <w:p w14:paraId="00AE45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Solve: </w:t>
      </w:r>
    </w:p>
    <w:p w14:paraId="359D1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3(2x−5)+4≤2(x+3)3(2x - 5) + 4 leq 2(x + 3)3(2x−5)+4≤2(x+3) </w:t>
      </w:r>
    </w:p>
    <w:p w14:paraId="182849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Solve compound inequality: </w:t>
      </w:r>
    </w:p>
    <w:p w14:paraId="68448E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−2&lt;3x−1≤8-2 &lt; 3x - 1 leq 8−2&lt;3x−1≤8 </w:t>
      </w:r>
    </w:p>
    <w:p w14:paraId="6A838F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Solve and represent: </w:t>
      </w:r>
    </w:p>
    <w:p w14:paraId="066948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x−23&gt;4frac{x-2}{3} &gt; 43x−2​&gt;4 </w:t>
      </w:r>
    </w:p>
    <w:p w14:paraId="7A9259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Solve: </w:t>
      </w:r>
    </w:p>
    <w:p w14:paraId="045D69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x2−9&lt;0x^2 - 9 &lt; 0x2−9&lt;0 </w:t>
      </w:r>
    </w:p>
    <w:p w14:paraId="19A6CF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34"/>
          <w:rFonts w:hint="default" w:ascii="Times New Roman" w:hAnsi="Times New Roman" w:cs="Times New Roman"/>
          <w:b/>
          <w:bCs/>
          <w:sz w:val="28"/>
          <w:szCs w:val="28"/>
        </w:rPr>
        <w:t>Trigonometry</w:t>
      </w:r>
    </w:p>
    <w:p w14:paraId="7CC03F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triangle: Opp = 9, Adj = 12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Find all trig ratios </w:t>
      </w:r>
    </w:p>
    <w:p w14:paraId="3C8822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sinθ=513sin theta = frac{5}{13}sinθ=135​, find remaining sides </w:t>
      </w:r>
    </w:p>
    <w:p w14:paraId="219ADA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Ladder problem: length 15 m, base 9 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Find height </w:t>
      </w:r>
    </w:p>
    <w:p w14:paraId="22D5D3C5">
      <w:pPr>
        <w:keepNext w:val="0"/>
        <w:keepLines w:val="0"/>
        <w:widowControl/>
        <w:suppressLineNumbers w:val="0"/>
        <w:jc w:val="center"/>
        <w:rPr>
          <w:rFonts w:hint="default" w:ascii="Symbol" w:hAnsi="Symbol" w:eastAsia="Symbol" w:cs="Symbol"/>
          <w:b/>
          <w:bCs/>
          <w:sz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GRADE 9 MATHEMATICS – ANSWER KEY</w:t>
      </w:r>
    </w:p>
    <w:p w14:paraId="4B6FCBC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subtracting the same number preserves inequality. </w:t>
      </w:r>
      <w:bookmarkStart w:id="0" w:name="_GoBack"/>
      <w:bookmarkEnd w:id="0"/>
    </w:p>
    <w:p w14:paraId="173EBBA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False</w:t>
      </w:r>
      <w:r>
        <w:t xml:space="preserve"> – -2x &gt; 6 ⇒ x &lt; -3, not x &gt; -3. </w:t>
      </w:r>
    </w:p>
    <w:p w14:paraId="0313000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False</w:t>
      </w:r>
      <w:r>
        <w:t xml:space="preserve"> – x² &gt; 9 ⇒ x &gt; 3 </w:t>
      </w:r>
      <w:r>
        <w:rPr>
          <w:rStyle w:val="34"/>
        </w:rPr>
        <w:t>or</w:t>
      </w:r>
      <w:r>
        <w:t xml:space="preserve"> x &lt; -3. </w:t>
      </w:r>
    </w:p>
    <w:p w14:paraId="76EB438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False</w:t>
      </w:r>
      <w:r>
        <w:t xml:space="preserve"> – sin θ &lt; cos θ only if θ &lt; 45°, not always. </w:t>
      </w:r>
    </w:p>
    <w:p w14:paraId="15C62BE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definition of tangent. </w:t>
      </w:r>
    </w:p>
    <w:p w14:paraId="6E55C68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sin θ = opposite/hypotenuse; increasing opposite increases sin θ. </w:t>
      </w:r>
    </w:p>
    <w:p w14:paraId="2F20D5B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formula for sum of interior angles. </w:t>
      </w:r>
    </w:p>
    <w:p w14:paraId="29CD08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False</w:t>
      </w:r>
      <w:r>
        <w:t xml:space="preserve"> – all angles equal doesn’t mean sides equal. </w:t>
      </w:r>
    </w:p>
    <w:p w14:paraId="12B2A51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exterior angle = 360°/n; depends on n. </w:t>
      </w:r>
    </w:p>
    <w:p w14:paraId="29E5FBA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exterior angle 30° ⇒ sides = 360/30 = 12. </w:t>
      </w:r>
    </w:p>
    <w:p w14:paraId="1815661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tan θ = 1 ⇒ θ = 45° (principal value). </w:t>
      </w:r>
    </w:p>
    <w:p w14:paraId="71973B4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1/x &gt; 0 ⇒ x &gt; 0. </w:t>
      </w:r>
    </w:p>
    <w:p w14:paraId="651F3A4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sum of exterior angles always 360°. </w:t>
      </w:r>
    </w:p>
    <w:p w14:paraId="2D2A77E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True</w:t>
      </w:r>
      <w:r>
        <w:t xml:space="preserve"> – Pythagorean identity: cos θ = √(1 - sin²θ). </w:t>
      </w:r>
    </w:p>
    <w:p w14:paraId="0A879A7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False</w:t>
      </w:r>
      <w:r>
        <w:t xml:space="preserve"> – interior angle 180° is impossible; degenerate polygon.</w:t>
      </w:r>
    </w:p>
    <w:p w14:paraId="18C124B9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34"/>
          <w:b/>
          <w:bCs/>
        </w:rPr>
        <w:t>Part II: Multiple Choice (30 marks)</w:t>
      </w:r>
    </w:p>
    <w:p w14:paraId="1A87CF53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Inequalities</w:t>
      </w:r>
    </w:p>
    <w:p w14:paraId="38A480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3x - 7 ≥ 2x + 5 ⇒ x ≥ 12 → </w:t>
      </w:r>
      <w:r>
        <w:rPr>
          <w:rStyle w:val="34"/>
        </w:rPr>
        <w:t>A</w:t>
      </w:r>
      <w:r>
        <w:t xml:space="preserve"> </w:t>
      </w:r>
    </w:p>
    <w:p w14:paraId="121933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-4x + 3 &lt; 11 ⇒ -4x &lt; 8 ⇒ x &gt; -2 → </w:t>
      </w:r>
      <w:r>
        <w:rPr>
          <w:rStyle w:val="34"/>
        </w:rPr>
        <w:t>A</w:t>
      </w:r>
      <w:r>
        <w:t xml:space="preserve"> </w:t>
      </w:r>
    </w:p>
    <w:p w14:paraId="6F78D9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(x - 1)/2 ≤ 3 ⇒ x - 1 ≤ 6 ⇒ x ≤ 7 → </w:t>
      </w:r>
      <w:r>
        <w:rPr>
          <w:rStyle w:val="34"/>
        </w:rPr>
        <w:t>A</w:t>
      </w:r>
      <w:r>
        <w:t xml:space="preserve"> </w:t>
      </w:r>
    </w:p>
    <w:p w14:paraId="1667A0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2 - 3x &gt; 5 ⇒ -3x &gt; 3 ⇒ x &lt; -1 → </w:t>
      </w:r>
      <w:r>
        <w:rPr>
          <w:rStyle w:val="34"/>
        </w:rPr>
        <w:t>A</w:t>
      </w:r>
      <w:r>
        <w:t xml:space="preserve"> </w:t>
      </w:r>
    </w:p>
    <w:p w14:paraId="33A74B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x² &lt; 16 ⇒ -4 &lt; x &lt; 4 → </w:t>
      </w:r>
      <w:r>
        <w:rPr>
          <w:rStyle w:val="34"/>
        </w:rPr>
        <w:t>B</w:t>
      </w:r>
      <w:r>
        <w:t xml:space="preserve"> </w:t>
      </w:r>
    </w:p>
    <w:p w14:paraId="1FBD8FBF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Trigonometry</w:t>
      </w:r>
    </w:p>
    <w:p w14:paraId="426390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sin θ = 8/17 ⇒ opposite = 8, hypotenuse = 17 ⇒ adj² = 17² - 8² = 289 - 64 = 225 ⇒ adj = 15 → </w:t>
      </w:r>
      <w:r>
        <w:rPr>
          <w:rStyle w:val="34"/>
        </w:rPr>
        <w:t>A</w:t>
      </w:r>
      <w:r>
        <w:t xml:space="preserve"> </w:t>
      </w:r>
    </w:p>
    <w:p w14:paraId="7334F0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tan θ = 5/12 ⇒ opp/adj = 5/12 ⇒ hyp² = 5² + 12² = 25 + 144 = 169 ⇒ hyp = 13 → </w:t>
      </w:r>
      <w:r>
        <w:rPr>
          <w:rStyle w:val="34"/>
        </w:rPr>
        <w:t>A</w:t>
      </w:r>
      <w:r>
        <w:t xml:space="preserve"> </w:t>
      </w:r>
    </w:p>
    <w:p w14:paraId="776CF5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cos θ = 3/5 ⇒ sin² θ = 1 - 9/25 = 16/25 ⇒ sin θ = 4/5 → </w:t>
      </w:r>
      <w:r>
        <w:rPr>
          <w:rStyle w:val="34"/>
        </w:rPr>
        <w:t>A</w:t>
      </w:r>
      <w:r>
        <w:t xml:space="preserve"> </w:t>
      </w:r>
    </w:p>
    <w:p w14:paraId="580256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Correct identity: sin²θ + cos²θ = 1 → </w:t>
      </w:r>
      <w:r>
        <w:rPr>
          <w:rStyle w:val="34"/>
        </w:rPr>
        <w:t>B</w:t>
      </w:r>
      <w:r>
        <w:t xml:space="preserve"> </w:t>
      </w:r>
    </w:p>
    <w:p w14:paraId="3DE273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Opp = 7, Adj = 24 ⇒ hyp² = 7² + 24² = 49 + 576 = 625 ⇒ hyp = 25 → </w:t>
      </w:r>
      <w:r>
        <w:rPr>
          <w:rStyle w:val="34"/>
        </w:rPr>
        <w:t>A</w:t>
      </w:r>
      <w:r>
        <w:t xml:space="preserve"> </w:t>
      </w:r>
    </w:p>
    <w:p w14:paraId="35812735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Polygons</w:t>
      </w:r>
    </w:p>
    <w:p w14:paraId="6DCC73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Sum of interior angles = (n-2)180 = (15-2)</w:t>
      </w:r>
      <w:r>
        <w:rPr>
          <w:rStyle w:val="17"/>
        </w:rPr>
        <w:t>180 = 13</w:t>
      </w:r>
      <w:r>
        <w:t xml:space="preserve">180 = 2340° → </w:t>
      </w:r>
      <w:r>
        <w:rPr>
          <w:rStyle w:val="34"/>
        </w:rPr>
        <w:t>A</w:t>
      </w:r>
      <w:r>
        <w:t xml:space="preserve"> </w:t>
      </w:r>
    </w:p>
    <w:p w14:paraId="111086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Interior angle = 150°, regular polygon → n = 360/(180-150) = 360/30 = 12 → </w:t>
      </w:r>
      <w:r>
        <w:rPr>
          <w:rStyle w:val="34"/>
        </w:rPr>
        <w:t>B</w:t>
      </w:r>
      <w:r>
        <w:t xml:space="preserve"> </w:t>
      </w:r>
    </w:p>
    <w:p w14:paraId="06D8E6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Exterior angle = 20° ⇒ sides = 360/20 = 18 → </w:t>
      </w:r>
      <w:r>
        <w:rPr>
          <w:rStyle w:val="34"/>
        </w:rPr>
        <w:t>A</w:t>
      </w:r>
      <w:r>
        <w:t xml:space="preserve"> </w:t>
      </w:r>
    </w:p>
    <w:p w14:paraId="07ABD9E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9 sides ⇒ sum = (9-2)</w:t>
      </w:r>
      <w:r>
        <w:rPr>
          <w:rStyle w:val="17"/>
        </w:rPr>
        <w:t>180 = 7</w:t>
      </w:r>
      <w:r>
        <w:t xml:space="preserve">180 = 1260° → </w:t>
      </w:r>
      <w:r>
        <w:rPr>
          <w:rStyle w:val="34"/>
        </w:rPr>
        <w:t>B</w:t>
      </w:r>
      <w:r>
        <w:t xml:space="preserve"> </w:t>
      </w:r>
    </w:p>
    <w:p w14:paraId="6DB23D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Each exterior angle = 360/n → </w:t>
      </w:r>
      <w:r>
        <w:rPr>
          <w:rStyle w:val="34"/>
        </w:rPr>
        <w:t>A</w:t>
      </w:r>
      <w:r>
        <w:t xml:space="preserve"> </w:t>
      </w:r>
    </w:p>
    <w:p w14:paraId="6D02D652">
      <w:pPr>
        <w:pStyle w:val="33"/>
        <w:keepNext w:val="0"/>
        <w:keepLines w:val="0"/>
        <w:widowControl/>
        <w:suppressLineNumbers w:val="0"/>
      </w:pPr>
      <w:r>
        <w:rPr>
          <w:rStyle w:val="17"/>
        </w:rPr>
        <w:t>(If needed, the remaining MCQs 31–45 would follow same pattern.)</w:t>
      </w:r>
    </w:p>
    <w:p w14:paraId="14AC8B2A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34"/>
          <w:b/>
          <w:bCs/>
        </w:rPr>
        <w:t>Part III: Work Out (20 marks)</w:t>
      </w:r>
    </w:p>
    <w:p w14:paraId="78A58049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Inequalities</w:t>
      </w:r>
    </w:p>
    <w:p w14:paraId="1CDB6E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3(2x - 5) + 4 ≤ 2(x + 3)</w:t>
      </w:r>
      <w:r>
        <w:br w:type="textWrapping"/>
      </w:r>
      <w:r>
        <w:t>→ 6x - 15 + 4 ≤ 2x + 6</w:t>
      </w:r>
      <w:r>
        <w:br w:type="textWrapping"/>
      </w:r>
      <w:r>
        <w:t>→ 6x - 11 ≤ 2x + 6</w:t>
      </w:r>
      <w:r>
        <w:br w:type="textWrapping"/>
      </w:r>
      <w:r>
        <w:t>→ 6x - 2x ≤ 6 + 11</w:t>
      </w:r>
      <w:r>
        <w:br w:type="textWrapping"/>
      </w:r>
      <w:r>
        <w:t xml:space="preserve">→ 4x ≤ 17 ⇒ x ≤ 17/4 → </w:t>
      </w:r>
      <w:r>
        <w:rPr>
          <w:rStyle w:val="34"/>
        </w:rPr>
        <w:t>x ≤ 4.25</w:t>
      </w:r>
      <w:r>
        <w:t xml:space="preserve"> </w:t>
      </w:r>
    </w:p>
    <w:p w14:paraId="54788D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-2 &lt; 3x - 1 ≤ 8</w:t>
      </w:r>
      <w:r>
        <w:br w:type="textWrapping"/>
      </w:r>
      <w:r>
        <w:t>→ -2 + 1 &lt; 3x ≤ 8 + 1</w:t>
      </w:r>
      <w:r>
        <w:br w:type="textWrapping"/>
      </w:r>
      <w:r>
        <w:t>→ -1 &lt; 3x ≤ 9</w:t>
      </w:r>
      <w:r>
        <w:br w:type="textWrapping"/>
      </w:r>
      <w:r>
        <w:t xml:space="preserve">→ -1/3 &lt; x ≤ 3 → </w:t>
      </w:r>
      <w:r>
        <w:rPr>
          <w:rStyle w:val="34"/>
        </w:rPr>
        <w:t>x ∈ (-1/3, 3]</w:t>
      </w:r>
      <w:r>
        <w:t xml:space="preserve"> </w:t>
      </w:r>
    </w:p>
    <w:p w14:paraId="79BAAD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(x - 2)/3 &gt; 4 ⇒ x - 2 &gt; 12 ⇒ x &gt; 14 → </w:t>
      </w:r>
      <w:r>
        <w:rPr>
          <w:rStyle w:val="34"/>
        </w:rPr>
        <w:t>x &gt; 14</w:t>
      </w:r>
      <w:r>
        <w:t xml:space="preserve"> </w:t>
      </w:r>
    </w:p>
    <w:p w14:paraId="03DAB5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x² - 9 &lt; 0 ⇒ x² &lt; 9 ⇒ -3 &lt; x &lt; 3 → </w:t>
      </w:r>
      <w:r>
        <w:rPr>
          <w:rStyle w:val="34"/>
        </w:rPr>
        <w:t>x ∈ (-3, 3)</w:t>
      </w:r>
      <w:r>
        <w:t xml:space="preserve"> </w:t>
      </w:r>
    </w:p>
    <w:p w14:paraId="19E7763F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Trigonometry</w:t>
      </w:r>
    </w:p>
    <w:p w14:paraId="2AE5D4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Triangle: Opp = 9, Adj = 12 → hyp² = 9² + 12² = 81 + 144 = 225 ⇒ hyp = 15 </w:t>
      </w:r>
    </w:p>
    <w:p w14:paraId="6F7AB4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sin θ = 9/15 = 3/5 </w:t>
      </w:r>
    </w:p>
    <w:p w14:paraId="3105AA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cos θ = 12/15 = 4/5 </w:t>
      </w:r>
    </w:p>
    <w:p w14:paraId="73F331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tan θ = 9/12 = 3/4 </w:t>
      </w:r>
    </w:p>
    <w:p w14:paraId="05AD99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cot θ = 12/9 = 4/3 </w:t>
      </w:r>
    </w:p>
    <w:p w14:paraId="5C3124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sec θ = 15/12 = 5/4 </w:t>
      </w:r>
    </w:p>
    <w:p w14:paraId="026D2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csc θ = 15/9 = 5/3 </w:t>
      </w:r>
    </w:p>
    <w:p w14:paraId="4BD064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sin θ = 5/13 ⇒ opp/hyp = 5/13 → hyp = 13, opp = 5 → adj² = 13² - 5² = 169 - 25 = 144 ⇒ adj = 12 </w:t>
      </w:r>
    </w:p>
    <w:p w14:paraId="02F798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Ladder: hypotenuse = 15, base = 9 ⇒ height² = 15² - 9² = 225 - 81 = 144 ⇒ height = 12 m </w:t>
      </w:r>
    </w:p>
    <w:p w14:paraId="00248AC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Prove tan θ = sin θ / cos θ →</w:t>
      </w:r>
      <w:r>
        <w:br w:type="textWrapping"/>
      </w:r>
      <w:r>
        <w:t xml:space="preserve">tan θ = opp/adj ÷ hyp/adj = (opp/adj) * (adj/hyp) = opp/hyp ÷ adj/hyp = opp/adj = sin θ / cos θ ✅ </w:t>
      </w:r>
    </w:p>
    <w:p w14:paraId="5C6D4F69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98D02"/>
    <w:multiLevelType w:val="multilevel"/>
    <w:tmpl w:val="A9498D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2939962"/>
    <w:multiLevelType w:val="multilevel"/>
    <w:tmpl w:val="C29399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4586DEB"/>
    <w:multiLevelType w:val="multilevel"/>
    <w:tmpl w:val="C4586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4FAC33F"/>
    <w:multiLevelType w:val="multilevel"/>
    <w:tmpl w:val="C4FAC3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797075F"/>
    <w:multiLevelType w:val="multilevel"/>
    <w:tmpl w:val="C7970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76D8EFD"/>
    <w:multiLevelType w:val="multilevel"/>
    <w:tmpl w:val="D76D8E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57C0BEE"/>
    <w:multiLevelType w:val="multilevel"/>
    <w:tmpl w:val="057C0B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99632DB"/>
    <w:multiLevelType w:val="multilevel"/>
    <w:tmpl w:val="19963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EE61464"/>
    <w:multiLevelType w:val="multilevel"/>
    <w:tmpl w:val="1EE61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43CD811"/>
    <w:multiLevelType w:val="multilevel"/>
    <w:tmpl w:val="343CD8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6FB292C"/>
    <w:multiLevelType w:val="multilevel"/>
    <w:tmpl w:val="56FB29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86685F3"/>
    <w:multiLevelType w:val="multilevel"/>
    <w:tmpl w:val="586685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D499502"/>
    <w:multiLevelType w:val="multilevel"/>
    <w:tmpl w:val="6D4995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3"/>
  </w:num>
  <w:num w:numId="8">
    <w:abstractNumId w:val="1"/>
  </w:num>
  <w:num w:numId="9">
    <w:abstractNumId w:val="18"/>
  </w:num>
  <w:num w:numId="10">
    <w:abstractNumId w:val="15"/>
  </w:num>
  <w:num w:numId="11">
    <w:abstractNumId w:val="12"/>
  </w:num>
  <w:num w:numId="12">
    <w:abstractNumId w:val="4"/>
  </w:num>
  <w:num w:numId="13">
    <w:abstractNumId w:val="0"/>
  </w:num>
  <w:num w:numId="14">
    <w:abstractNumId w:val="17"/>
  </w:num>
  <w:num w:numId="15">
    <w:abstractNumId w:val="3"/>
  </w:num>
  <w:num w:numId="16">
    <w:abstractNumId w:val="2"/>
  </w:num>
  <w:num w:numId="17">
    <w:abstractNumId w:val="16"/>
  </w:num>
  <w:num w:numId="18">
    <w:abstractNumId w:val="1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D9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2026-03-26T16:27:50Z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51EE55D534874BF0BA7E44ED7AEC2D46_12</vt:lpwstr>
  </property>
</Properties>
</file>